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658B7FF">
      <w:pPr>
        <w:pStyle w:val="2"/>
        <w:jc w:val="center"/>
      </w:pPr>
      <w:r>
        <w:t>Empire Events – AWS Deployment Documentation</w:t>
      </w:r>
    </w:p>
    <w:p w14:paraId="55A92A93">
      <w:r>
        <w:rPr>
          <w:sz w:val="22"/>
        </w:rPr>
        <w:t>This document provides a detailed but concise walkthrough of the full deployment of the Empire Events E‑Commerce Platform using Amazon Web Services. It explains architecture, AWS services used, backend, frontend, database, deployment steps, and testing.</w:t>
      </w:r>
    </w:p>
    <w:p w14:paraId="01D2C076">
      <w:pPr>
        <w:pStyle w:val="3"/>
      </w:pPr>
      <w:r>
        <w:t>1. Introduction</w:t>
      </w:r>
    </w:p>
    <w:p w14:paraId="13FBCFE0">
      <w:r>
        <w:rPr>
          <w:sz w:val="22"/>
        </w:rPr>
        <w:t>The Empire Events E-Commerce Platform is a cloud‑hosted web application that enables users to view event-related products served through a secure and scalable AWS environment. It demonstrates real-world cloud deployment using AWS services including S3, CloudFront, Elastic Beanstalk, and RDS MySQL.</w:t>
      </w:r>
    </w:p>
    <w:p w14:paraId="117FEDD7">
      <w:pPr>
        <w:pStyle w:val="3"/>
      </w:pPr>
      <w:r>
        <w:t>2. Project Overview</w:t>
      </w:r>
    </w:p>
    <w:p w14:paraId="4B3495EB">
      <w:r>
        <w:rPr>
          <w:sz w:val="22"/>
        </w:rPr>
        <w:t>The system consists of three primary layers: Frontend (HTML/CSS/JS), Backend API (Node.js), and Database (MySQL). Each component is deployed on AWS with proper isolation and integration. The project goal includes building a cloud-native web application using industry-grade architecture.</w:t>
      </w:r>
    </w:p>
    <w:p w14:paraId="733C0D2E">
      <w:pPr>
        <w:pStyle w:val="3"/>
      </w:pPr>
      <w:r>
        <w:t>3. AWS Services Used</w:t>
      </w:r>
    </w:p>
    <w:p w14:paraId="0224C11C">
      <w:r>
        <w:rPr>
          <w:sz w:val="22"/>
        </w:rPr>
        <w:t>• Amazon S3 – Hosts frontend files including HTML, CSS, and JavaScript.</w:t>
      </w:r>
      <w:r>
        <w:rPr>
          <w:sz w:val="22"/>
        </w:rPr>
        <w:br w:type="textWrapping"/>
      </w:r>
      <w:r>
        <w:rPr>
          <w:sz w:val="22"/>
        </w:rPr>
        <w:t>• Amazon CloudFront – Delivers the website globally with caching.</w:t>
      </w:r>
      <w:r>
        <w:rPr>
          <w:sz w:val="22"/>
        </w:rPr>
        <w:br w:type="textWrapping"/>
      </w:r>
      <w:r>
        <w:rPr>
          <w:sz w:val="22"/>
        </w:rPr>
        <w:t>• AWS Elastic Beanstalk – Hosts the Node.js backend API.</w:t>
      </w:r>
      <w:r>
        <w:rPr>
          <w:sz w:val="22"/>
        </w:rPr>
        <w:br w:type="textWrapping"/>
      </w:r>
      <w:r>
        <w:rPr>
          <w:sz w:val="22"/>
        </w:rPr>
        <w:t>• Amazon RDS MySQL – Stores persistent data such as event products.</w:t>
      </w:r>
      <w:r>
        <w:rPr>
          <w:sz w:val="22"/>
        </w:rPr>
        <w:br w:type="textWrapping"/>
      </w:r>
      <w:r>
        <w:rPr>
          <w:sz w:val="22"/>
        </w:rPr>
        <w:t>• IAM Roles – Provide permissions securely.</w:t>
      </w:r>
      <w:r>
        <w:rPr>
          <w:sz w:val="22"/>
        </w:rPr>
        <w:br w:type="textWrapping"/>
      </w:r>
      <w:r>
        <w:rPr>
          <w:sz w:val="22"/>
        </w:rPr>
        <w:t>• EC2 – Used internally by Elastic Beanstalk to run backend.</w:t>
      </w:r>
      <w:r>
        <w:rPr>
          <w:sz w:val="22"/>
        </w:rPr>
        <w:br w:type="textWrapping"/>
      </w:r>
      <w:r>
        <w:rPr>
          <w:sz w:val="22"/>
        </w:rPr>
        <w:t>• VPC – Network layer for secure communication.</w:t>
      </w:r>
    </w:p>
    <w:p w14:paraId="7E51FBD8">
      <w:pPr>
        <w:pStyle w:val="3"/>
      </w:pPr>
      <w:r>
        <w:t>4. Architecture Diagram (Text Representation)</w:t>
      </w:r>
    </w:p>
    <w:p w14:paraId="40915C77">
      <w:r>
        <w:rPr>
          <w:sz w:val="22"/>
        </w:rPr>
        <w:t>User</w:t>
      </w:r>
      <w:r>
        <w:rPr>
          <w:sz w:val="22"/>
        </w:rPr>
        <w:br w:type="textWrapping"/>
      </w:r>
      <w:r>
        <w:rPr>
          <w:sz w:val="22"/>
        </w:rPr>
        <w:t xml:space="preserve"> ↓</w:t>
      </w:r>
      <w:r>
        <w:rPr>
          <w:sz w:val="22"/>
        </w:rPr>
        <w:br w:type="textWrapping"/>
      </w:r>
      <w:r>
        <w:rPr>
          <w:sz w:val="22"/>
        </w:rPr>
        <w:t>CloudFront (CDN Layer)</w:t>
      </w:r>
      <w:r>
        <w:rPr>
          <w:sz w:val="22"/>
        </w:rPr>
        <w:br w:type="textWrapping"/>
      </w:r>
      <w:r>
        <w:rPr>
          <w:sz w:val="22"/>
        </w:rPr>
        <w:t xml:space="preserve"> ↓</w:t>
      </w:r>
      <w:r>
        <w:rPr>
          <w:sz w:val="22"/>
        </w:rPr>
        <w:br w:type="textWrapping"/>
      </w:r>
      <w:r>
        <w:rPr>
          <w:sz w:val="22"/>
        </w:rPr>
        <w:t>S3 Bucket (Static Frontend Hosting)</w:t>
      </w:r>
      <w:r>
        <w:rPr>
          <w:sz w:val="22"/>
        </w:rPr>
        <w:br w:type="textWrapping"/>
      </w:r>
      <w:r>
        <w:rPr>
          <w:sz w:val="22"/>
        </w:rPr>
        <w:t xml:space="preserve"> ↓</w:t>
      </w:r>
      <w:r>
        <w:rPr>
          <w:sz w:val="22"/>
        </w:rPr>
        <w:br w:type="textWrapping"/>
      </w:r>
      <w:r>
        <w:rPr>
          <w:sz w:val="22"/>
        </w:rPr>
        <w:t>Elastic Beanstalk (Node.js Backend API)</w:t>
      </w:r>
      <w:r>
        <w:rPr>
          <w:sz w:val="22"/>
        </w:rPr>
        <w:br w:type="textWrapping"/>
      </w:r>
      <w:r>
        <w:rPr>
          <w:sz w:val="22"/>
        </w:rPr>
        <w:t xml:space="preserve"> ↓</w:t>
      </w:r>
      <w:r>
        <w:rPr>
          <w:sz w:val="22"/>
        </w:rPr>
        <w:br w:type="textWrapping"/>
      </w:r>
      <w:r>
        <w:rPr>
          <w:sz w:val="22"/>
        </w:rPr>
        <w:t>Amazon RDS MySQL (Database)</w:t>
      </w:r>
    </w:p>
    <w:p w14:paraId="7E6B080B">
      <w:pPr>
        <w:pStyle w:val="3"/>
      </w:pPr>
      <w:r>
        <w:t>5. Step-by-Step Deployment</w:t>
      </w:r>
    </w:p>
    <w:p w14:paraId="7D5C14C4">
      <w:pPr>
        <w:pStyle w:val="4"/>
      </w:pPr>
      <w:r>
        <w:t xml:space="preserve">Step 1 – Create RDS MySQL </w:t>
      </w:r>
    </w:p>
    <w:p w14:paraId="4E361D4F">
      <w:r>
        <w:rPr>
          <w:sz w:val="22"/>
        </w:rPr>
        <w:t>1. Go to AWS Console → RDS → Create Database.</w:t>
      </w:r>
      <w:r>
        <w:rPr>
          <w:sz w:val="22"/>
        </w:rPr>
        <w:br w:type="textWrapping"/>
      </w:r>
      <w:r>
        <w:rPr>
          <w:sz w:val="22"/>
        </w:rPr>
        <w:t>2. Select MySQL engine → Free Tier.</w:t>
      </w:r>
      <w:r>
        <w:rPr>
          <w:sz w:val="22"/>
        </w:rPr>
        <w:br w:type="textWrapping"/>
      </w:r>
      <w:r>
        <w:rPr>
          <w:sz w:val="22"/>
        </w:rPr>
        <w:t>3. DB Identifier: empire-db.</w:t>
      </w:r>
      <w:r>
        <w:rPr>
          <w:sz w:val="22"/>
        </w:rPr>
        <w:br w:type="textWrapping"/>
      </w:r>
      <w:r>
        <w:rPr>
          <w:sz w:val="22"/>
        </w:rPr>
        <w:t>4. Username: admin.</w:t>
      </w:r>
      <w:r>
        <w:rPr>
          <w:sz w:val="22"/>
        </w:rPr>
        <w:br w:type="textWrapping"/>
      </w:r>
      <w:r>
        <w:rPr>
          <w:sz w:val="22"/>
        </w:rPr>
        <w:t>5. Disable public access.</w:t>
      </w:r>
      <w:r>
        <w:rPr>
          <w:sz w:val="22"/>
        </w:rPr>
        <w:br w:type="textWrapping"/>
      </w:r>
      <w:r>
        <w:rPr>
          <w:sz w:val="22"/>
        </w:rPr>
        <w:t>6. Create the database and wait until status is Available.</w:t>
      </w:r>
      <w:r>
        <w:rPr>
          <w:sz w:val="22"/>
        </w:rPr>
        <w:br w:type="textWrapping"/>
      </w:r>
      <w:r>
        <w:rPr>
          <w:sz w:val="22"/>
        </w:rPr>
        <w:t>7. Copy the DB endpoint for later use.</w:t>
      </w:r>
    </w:p>
    <w:p w14:paraId="7751407C">
      <w:pPr>
        <w:pStyle w:val="4"/>
      </w:pPr>
      <w:r>
        <w:t xml:space="preserve">Step 2 – Connect and Create Product Table </w:t>
      </w:r>
    </w:p>
    <w:p w14:paraId="30E60D82">
      <w:r>
        <w:rPr>
          <w:sz w:val="22"/>
        </w:rPr>
        <w:t>1. Go to RDS → Connect → Choose EC2 Connect.</w:t>
      </w:r>
      <w:r>
        <w:rPr>
          <w:sz w:val="22"/>
        </w:rPr>
        <w:br w:type="textWrapping"/>
      </w:r>
      <w:r>
        <w:rPr>
          <w:sz w:val="22"/>
        </w:rPr>
        <w:t>2. Launch the recommended EC2 instance (automatically configured).</w:t>
      </w:r>
      <w:r>
        <w:rPr>
          <w:sz w:val="22"/>
        </w:rPr>
        <w:br w:type="textWrapping"/>
      </w:r>
      <w:r>
        <w:rPr>
          <w:sz w:val="22"/>
        </w:rPr>
        <w:t>3. Install MySQL client via terminal:</w:t>
      </w:r>
      <w:r>
        <w:rPr>
          <w:sz w:val="22"/>
        </w:rPr>
        <w:br w:type="textWrapping"/>
      </w:r>
      <w:r>
        <w:rPr>
          <w:sz w:val="22"/>
        </w:rPr>
        <w:t xml:space="preserve">   sudo dnf install mariadb105 -y</w:t>
      </w:r>
      <w:r>
        <w:rPr>
          <w:sz w:val="22"/>
        </w:rPr>
        <w:br w:type="textWrapping"/>
      </w:r>
      <w:r>
        <w:rPr>
          <w:sz w:val="22"/>
        </w:rPr>
        <w:t>4. Connect to DB:</w:t>
      </w:r>
      <w:r>
        <w:rPr>
          <w:sz w:val="22"/>
        </w:rPr>
        <w:br w:type="textWrapping"/>
      </w:r>
      <w:r>
        <w:rPr>
          <w:sz w:val="22"/>
        </w:rPr>
        <w:t xml:space="preserve">   mysql -h &lt;endpoint&gt; -u admin -p</w:t>
      </w:r>
      <w:r>
        <w:rPr>
          <w:sz w:val="22"/>
        </w:rPr>
        <w:br w:type="textWrapping"/>
      </w:r>
      <w:r>
        <w:rPr>
          <w:sz w:val="22"/>
        </w:rPr>
        <w:t>5. Execute SQL commands:</w:t>
      </w:r>
      <w:r>
        <w:rPr>
          <w:sz w:val="22"/>
        </w:rPr>
        <w:br w:type="textWrapping"/>
      </w:r>
      <w:r>
        <w:rPr>
          <w:sz w:val="22"/>
        </w:rPr>
        <w:t xml:space="preserve">   CREATE DATABASE empire;</w:t>
      </w:r>
      <w:r>
        <w:rPr>
          <w:sz w:val="22"/>
        </w:rPr>
        <w:br w:type="textWrapping"/>
      </w:r>
      <w:r>
        <w:rPr>
          <w:sz w:val="22"/>
        </w:rPr>
        <w:t xml:space="preserve">   USE empire;</w:t>
      </w:r>
      <w:r>
        <w:rPr>
          <w:sz w:val="22"/>
        </w:rPr>
        <w:br w:type="textWrapping"/>
      </w:r>
      <w:r>
        <w:rPr>
          <w:sz w:val="22"/>
        </w:rPr>
        <w:t xml:space="preserve">   CREATE TABLE products (id INT AUTO_INCREMENT PRIMARY KEY, title VARCHAR(255), description TEXT, price INT);</w:t>
      </w:r>
      <w:r>
        <w:rPr>
          <w:sz w:val="22"/>
        </w:rPr>
        <w:br w:type="textWrapping"/>
      </w:r>
      <w:r>
        <w:rPr>
          <w:sz w:val="22"/>
        </w:rPr>
        <w:t xml:space="preserve">   INSERT INTO products VALUES ('Music Night','Concert',499), ('Coding Workshop','Workshop',299), ('Gala Dinner','Event',999);</w:t>
      </w:r>
      <w:r>
        <w:rPr>
          <w:sz w:val="22"/>
        </w:rPr>
        <w:br w:type="textWrapping"/>
      </w:r>
      <w:r>
        <w:rPr>
          <w:sz w:val="22"/>
        </w:rPr>
        <w:t>6. Verify data using SELECT * FROM products;</w:t>
      </w:r>
    </w:p>
    <w:p w14:paraId="529D38BC">
      <w:pPr>
        <w:pStyle w:val="4"/>
      </w:pPr>
      <w:r>
        <w:t xml:space="preserve">Step 3 – Deploy Backend API </w:t>
      </w:r>
    </w:p>
    <w:p w14:paraId="73F96593">
      <w:r>
        <w:rPr>
          <w:sz w:val="22"/>
        </w:rPr>
        <w:t>1. Go to Elastic Beanstalk → Create Application.</w:t>
      </w:r>
      <w:r>
        <w:rPr>
          <w:sz w:val="22"/>
        </w:rPr>
        <w:br w:type="textWrapping"/>
      </w:r>
      <w:r>
        <w:rPr>
          <w:sz w:val="22"/>
        </w:rPr>
        <w:t>2. Choose Node.js 22 platform.</w:t>
      </w:r>
      <w:r>
        <w:rPr>
          <w:sz w:val="22"/>
        </w:rPr>
        <w:br w:type="textWrapping"/>
      </w:r>
      <w:r>
        <w:rPr>
          <w:sz w:val="22"/>
        </w:rPr>
        <w:t>3. Upload backend.zip (must contain server.js, db.js, package.json, Procfile at top level).</w:t>
      </w:r>
      <w:r>
        <w:rPr>
          <w:sz w:val="22"/>
        </w:rPr>
        <w:br w:type="textWrapping"/>
      </w:r>
      <w:r>
        <w:rPr>
          <w:sz w:val="22"/>
        </w:rPr>
        <w:t>4. Environment type: Single Instance.</w:t>
      </w:r>
      <w:r>
        <w:rPr>
          <w:sz w:val="22"/>
        </w:rPr>
        <w:br w:type="textWrapping"/>
      </w:r>
      <w:r>
        <w:rPr>
          <w:sz w:val="22"/>
        </w:rPr>
        <w:t>5. Choose 3 public subnets.</w:t>
      </w:r>
      <w:r>
        <w:rPr>
          <w:sz w:val="22"/>
        </w:rPr>
        <w:br w:type="textWrapping"/>
      </w:r>
      <w:r>
        <w:rPr>
          <w:sz w:val="22"/>
        </w:rPr>
        <w:t>6. Add environment variables under Configuration → Software:</w:t>
      </w:r>
      <w:r>
        <w:rPr>
          <w:sz w:val="22"/>
        </w:rPr>
        <w:br w:type="textWrapping"/>
      </w:r>
      <w:r>
        <w:rPr>
          <w:sz w:val="22"/>
        </w:rPr>
        <w:t xml:space="preserve">   DB_HOST, DB_USER, DB_PASS, DB_NAME</w:t>
      </w:r>
      <w:r>
        <w:rPr>
          <w:sz w:val="22"/>
        </w:rPr>
        <w:br w:type="textWrapping"/>
      </w:r>
      <w:r>
        <w:rPr>
          <w:sz w:val="22"/>
        </w:rPr>
        <w:t>7. After deployment, test endpoints:</w:t>
      </w:r>
      <w:r>
        <w:rPr>
          <w:sz w:val="22"/>
        </w:rPr>
        <w:br w:type="textWrapping"/>
      </w:r>
      <w:r>
        <w:rPr>
          <w:sz w:val="22"/>
        </w:rPr>
        <w:t xml:space="preserve">   / → Backend running</w:t>
      </w:r>
      <w:r>
        <w:rPr>
          <w:sz w:val="22"/>
        </w:rPr>
        <w:br w:type="textWrapping"/>
      </w:r>
      <w:r>
        <w:rPr>
          <w:sz w:val="22"/>
        </w:rPr>
        <w:t xml:space="preserve">   /products → JSON product list</w:t>
      </w:r>
    </w:p>
    <w:p w14:paraId="77FD1043">
      <w:pPr>
        <w:pStyle w:val="4"/>
      </w:pPr>
      <w:r>
        <w:t xml:space="preserve">Step 4 – Deploy Frontend on S3 </w:t>
      </w:r>
    </w:p>
    <w:p w14:paraId="39AA5B3C">
      <w:r>
        <w:rPr>
          <w:sz w:val="22"/>
        </w:rPr>
        <w:t>1. Create S3 bucket (unique name) and disable Block public access.</w:t>
      </w:r>
      <w:r>
        <w:rPr>
          <w:sz w:val="22"/>
        </w:rPr>
        <w:br w:type="textWrapping"/>
      </w:r>
      <w:r>
        <w:rPr>
          <w:sz w:val="22"/>
        </w:rPr>
        <w:t>2. Upload index.html, styles.css, app.js.</w:t>
      </w:r>
      <w:r>
        <w:rPr>
          <w:sz w:val="22"/>
        </w:rPr>
        <w:br w:type="textWrapping"/>
      </w:r>
      <w:r>
        <w:rPr>
          <w:sz w:val="22"/>
        </w:rPr>
        <w:t>3. Enable Static Website Hosting → index.html.</w:t>
      </w:r>
      <w:r>
        <w:rPr>
          <w:sz w:val="22"/>
        </w:rPr>
        <w:br w:type="textWrapping"/>
      </w:r>
      <w:r>
        <w:rPr>
          <w:sz w:val="22"/>
        </w:rPr>
        <w:t>4. Add bucket policy to allow public read.</w:t>
      </w:r>
      <w:r>
        <w:rPr>
          <w:sz w:val="22"/>
        </w:rPr>
        <w:br w:type="textWrapping"/>
      </w:r>
      <w:r>
        <w:rPr>
          <w:sz w:val="22"/>
        </w:rPr>
        <w:t>5. Test using S3 website endpoint URL.</w:t>
      </w:r>
    </w:p>
    <w:p w14:paraId="61DC1341">
      <w:pPr>
        <w:pStyle w:val="4"/>
      </w:pPr>
      <w:r>
        <w:t xml:space="preserve">Step 5 – Connect Using CloudFront </w:t>
      </w:r>
      <w:bookmarkStart w:id="0" w:name="_GoBack"/>
      <w:bookmarkEnd w:id="0"/>
    </w:p>
    <w:p w14:paraId="62DD8577">
      <w:r>
        <w:rPr>
          <w:sz w:val="22"/>
        </w:rPr>
        <w:t>1. Open CloudFront → Create Distribution.</w:t>
      </w:r>
      <w:r>
        <w:rPr>
          <w:sz w:val="22"/>
        </w:rPr>
        <w:br w:type="textWrapping"/>
      </w:r>
      <w:r>
        <w:rPr>
          <w:sz w:val="22"/>
        </w:rPr>
        <w:t>2. Origin domain = S3 Website Endpoint.</w:t>
      </w:r>
      <w:r>
        <w:rPr>
          <w:sz w:val="22"/>
        </w:rPr>
        <w:br w:type="textWrapping"/>
      </w:r>
      <w:r>
        <w:rPr>
          <w:sz w:val="22"/>
        </w:rPr>
        <w:t>3. Viewer protocol: Redirect HTTP to HTTPS.</w:t>
      </w:r>
      <w:r>
        <w:rPr>
          <w:sz w:val="22"/>
        </w:rPr>
        <w:br w:type="textWrapping"/>
      </w:r>
      <w:r>
        <w:rPr>
          <w:sz w:val="22"/>
        </w:rPr>
        <w:t>4. Wait until status is Enabled.</w:t>
      </w:r>
      <w:r>
        <w:rPr>
          <w:sz w:val="22"/>
        </w:rPr>
        <w:br w:type="textWrapping"/>
      </w:r>
      <w:r>
        <w:rPr>
          <w:sz w:val="22"/>
        </w:rPr>
        <w:t>5. Test using CloudFront URL.</w:t>
      </w:r>
      <w:r>
        <w:rPr>
          <w:sz w:val="22"/>
        </w:rPr>
        <w:br w:type="textWrapping"/>
      </w:r>
      <w:r>
        <w:rPr>
          <w:sz w:val="22"/>
        </w:rPr>
        <w:t>6. If outdated, create invalidation /*.</w:t>
      </w:r>
    </w:p>
    <w:p w14:paraId="00DF63D4">
      <w:pPr>
        <w:pStyle w:val="3"/>
      </w:pPr>
      <w:r>
        <w:t>6. Final Output</w:t>
      </w:r>
    </w:p>
    <w:p w14:paraId="6971A86D">
      <w:r>
        <w:rPr>
          <w:sz w:val="22"/>
        </w:rPr>
        <w:t>• Fully deployed frontend website on S3.</w:t>
      </w:r>
      <w:r>
        <w:rPr>
          <w:sz w:val="22"/>
        </w:rPr>
        <w:br w:type="textWrapping"/>
      </w:r>
      <w:r>
        <w:rPr>
          <w:sz w:val="22"/>
        </w:rPr>
        <w:t>• Backend API operational on Elastic Beanstalk.</w:t>
      </w:r>
      <w:r>
        <w:rPr>
          <w:sz w:val="22"/>
        </w:rPr>
        <w:br w:type="textWrapping"/>
      </w:r>
      <w:r>
        <w:rPr>
          <w:sz w:val="22"/>
        </w:rPr>
        <w:t>• Secure RDS MySQL storing event products.</w:t>
      </w:r>
      <w:r>
        <w:rPr>
          <w:sz w:val="22"/>
        </w:rPr>
        <w:br w:type="textWrapping"/>
      </w:r>
      <w:r>
        <w:rPr>
          <w:sz w:val="22"/>
        </w:rPr>
        <w:t>• CloudFront accelerating global delivery.</w:t>
      </w:r>
      <w:r>
        <w:rPr>
          <w:sz w:val="22"/>
        </w:rPr>
        <w:br w:type="textWrapping"/>
      </w:r>
      <w:r>
        <w:rPr>
          <w:sz w:val="22"/>
        </w:rPr>
        <w:t>• Fully connected frontend → backend → database workflow.</w:t>
      </w:r>
    </w:p>
    <w:p w14:paraId="1AE484A0">
      <w:pPr>
        <w:pStyle w:val="3"/>
      </w:pPr>
      <w:r>
        <w:t>7. Conclusion</w:t>
      </w:r>
    </w:p>
    <w:p w14:paraId="3B140155">
      <w:r>
        <w:rPr>
          <w:sz w:val="22"/>
        </w:rPr>
        <w:t>This project demonstrates a complete cloud deployment pipeline using AWS. It showcases real-world skills: hosting, scaling, networking, database connectivity, and secure architecture. The Empire Events Platform is a professional-grade cloud application suitable for portfolios, training, and company submissions.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5"/>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A78126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TotalTime>
  <ScaleCrop>false</ScaleCrop>
  <LinksUpToDate>false</LinksUpToDate>
  <CharactersWithSpaces>0</CharactersWithSpaces>
  <Application>WPS Office_12.2.0.23149_F1E327BC-269C-435d-A152-05C5408002CA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srivishnu</cp:lastModifiedBy>
  <dcterms:modified xsi:type="dcterms:W3CDTF">2025-11-13T13:12:57Z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698EFC218BCC4CF692E2C1A29E5F05E5_12</vt:lpwstr>
  </property>
</Properties>
</file>